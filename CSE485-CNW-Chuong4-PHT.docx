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A8E37">
      <w:pPr>
        <w:tabs>
          <w:tab w:val="left" w:pos="9230"/>
        </w:tabs>
        <w:spacing w:before="85"/>
        <w:ind w:left="115" w:right="0" w:firstLine="0"/>
        <w:jc w:val="left"/>
        <w:rPr>
          <w:rFonts w:ascii="Calibri" w:hAnsi="Calibri"/>
          <w:sz w:val="22"/>
        </w:rPr>
      </w:pPr>
      <w:r>
        <w:rPr>
          <w:rFonts w:ascii="Times New Roman" w:hAnsi="Times New Roman"/>
          <w:color w:val="000000"/>
          <w:spacing w:val="-28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z w:val="22"/>
          <w:shd w:val="clear" w:color="auto" w:fill="B3E4A1"/>
        </w:rPr>
        <w:t>CHƯƠNG 4:</w:t>
      </w:r>
      <w:r>
        <w:rPr>
          <w:rFonts w:ascii="Calibri" w:hAnsi="Calibri"/>
          <w:b/>
          <w:color w:val="000000"/>
          <w:spacing w:val="-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WEBSITE</w:t>
      </w:r>
      <w:r>
        <w:rPr>
          <w:rFonts w:ascii="Calibri" w:hAnsi="Calibri"/>
          <w:color w:val="000000"/>
          <w:spacing w:val="-1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HƯỚNG</w:t>
      </w:r>
      <w:r>
        <w:rPr>
          <w:rFonts w:ascii="Calibri" w:hAnsi="Calibri"/>
          <w:color w:val="000000"/>
          <w:spacing w:val="1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DỮ</w:t>
      </w:r>
      <w:r>
        <w:rPr>
          <w:rFonts w:ascii="Calibri" w:hAnsi="Calibri"/>
          <w:color w:val="000000"/>
          <w:spacing w:val="-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2"/>
          <w:w w:val="110"/>
          <w:sz w:val="22"/>
          <w:shd w:val="clear" w:color="auto" w:fill="B3E4A1"/>
        </w:rPr>
        <w:t>LIfiU</w:t>
      </w:r>
      <w:r>
        <w:rPr>
          <w:rFonts w:ascii="Calibri" w:hAnsi="Calibri"/>
          <w:color w:val="000000"/>
          <w:sz w:val="22"/>
          <w:shd w:val="clear" w:color="auto" w:fill="B3E4A1"/>
        </w:rPr>
        <w:tab/>
      </w:r>
    </w:p>
    <w:p w14:paraId="052B8351">
      <w:pPr>
        <w:pStyle w:val="2"/>
        <w:numPr>
          <w:ilvl w:val="0"/>
          <w:numId w:val="1"/>
        </w:numPr>
        <w:tabs>
          <w:tab w:val="left" w:pos="375"/>
        </w:tabs>
        <w:spacing w:before="199" w:after="0" w:line="240" w:lineRule="auto"/>
        <w:ind w:left="375" w:right="0" w:hanging="232"/>
        <w:jc w:val="left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1DE60DDD">
      <w:pPr>
        <w:pStyle w:val="2"/>
        <w:numPr>
          <w:ilvl w:val="0"/>
          <w:numId w:val="1"/>
        </w:numPr>
        <w:tabs>
          <w:tab w:val="left" w:pos="375"/>
        </w:tabs>
        <w:spacing w:before="202" w:after="0" w:line="240" w:lineRule="auto"/>
        <w:ind w:left="375" w:right="0" w:hanging="232"/>
        <w:jc w:val="left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5A2EE1A">
      <w:pPr>
        <w:spacing w:before="200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Kịch</w:t>
      </w:r>
      <w:r>
        <w:rPr>
          <w:rFonts w:ascii="Calibri" w:hAnsi="Calibri"/>
          <w:b/>
          <w:spacing w:val="29"/>
          <w:sz w:val="22"/>
        </w:rPr>
        <w:t xml:space="preserve"> </w:t>
      </w:r>
      <w:r>
        <w:rPr>
          <w:rFonts w:ascii="Calibri" w:hAnsi="Calibri"/>
          <w:b/>
          <w:sz w:val="22"/>
        </w:rPr>
        <w:t>bản:</w:t>
      </w:r>
      <w:r>
        <w:rPr>
          <w:rFonts w:ascii="Calibri" w:hAnsi="Calibri"/>
          <w:b/>
          <w:spacing w:val="28"/>
          <w:sz w:val="22"/>
        </w:rPr>
        <w:t xml:space="preserve"> </w:t>
      </w:r>
      <w:r>
        <w:rPr>
          <w:rFonts w:ascii="Calibri" w:hAnsi="Calibri"/>
          <w:sz w:val="22"/>
        </w:rPr>
        <w:t>Xây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dựng</w:t>
      </w:r>
      <w:r>
        <w:rPr>
          <w:rFonts w:ascii="Calibri" w:hAnsi="Calibri"/>
          <w:spacing w:val="24"/>
          <w:sz w:val="22"/>
        </w:rPr>
        <w:t xml:space="preserve"> </w:t>
      </w:r>
      <w:r>
        <w:rPr>
          <w:rFonts w:ascii="Calibri" w:hAnsi="Calibri"/>
          <w:sz w:val="22"/>
        </w:rPr>
        <w:t>một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trang</w:t>
      </w:r>
      <w:r>
        <w:rPr>
          <w:rFonts w:ascii="Calibri" w:hAnsi="Calibri"/>
          <w:spacing w:val="23"/>
          <w:sz w:val="22"/>
        </w:rPr>
        <w:t xml:space="preserve"> </w:t>
      </w:r>
      <w:r>
        <w:rPr>
          <w:rFonts w:ascii="Calibri" w:hAnsi="Calibri"/>
          <w:sz w:val="22"/>
        </w:rPr>
        <w:t>"Danh</w:t>
      </w:r>
      <w:r>
        <w:rPr>
          <w:rFonts w:ascii="Calibri" w:hAnsi="Calibri"/>
          <w:spacing w:val="31"/>
          <w:sz w:val="22"/>
        </w:rPr>
        <w:t xml:space="preserve"> </w:t>
      </w:r>
      <w:r>
        <w:rPr>
          <w:rFonts w:ascii="Calibri" w:hAnsi="Calibri"/>
          <w:sz w:val="22"/>
        </w:rPr>
        <w:t>sách</w:t>
      </w:r>
      <w:r>
        <w:rPr>
          <w:rFonts w:ascii="Calibri" w:hAnsi="Calibri"/>
          <w:spacing w:val="24"/>
          <w:sz w:val="22"/>
        </w:rPr>
        <w:t xml:space="preserve"> </w:t>
      </w:r>
      <w:r>
        <w:rPr>
          <w:rFonts w:ascii="Calibri" w:hAnsi="Calibri"/>
          <w:sz w:val="22"/>
        </w:rPr>
        <w:t>sinh</w:t>
      </w:r>
      <w:r>
        <w:rPr>
          <w:rFonts w:ascii="Calibri" w:hAnsi="Calibri"/>
          <w:spacing w:val="28"/>
          <w:sz w:val="22"/>
        </w:rPr>
        <w:t xml:space="preserve"> </w:t>
      </w:r>
      <w:r>
        <w:rPr>
          <w:rFonts w:ascii="Calibri" w:hAnsi="Calibri"/>
          <w:sz w:val="22"/>
        </w:rPr>
        <w:t>viên"</w:t>
      </w:r>
      <w:r>
        <w:rPr>
          <w:rFonts w:ascii="Calibri" w:hAnsi="Calibri"/>
          <w:spacing w:val="24"/>
          <w:sz w:val="22"/>
        </w:rPr>
        <w:t xml:space="preserve"> </w:t>
      </w:r>
      <w:r>
        <w:rPr>
          <w:rFonts w:ascii="Calibri" w:hAnsi="Calibri"/>
          <w:sz w:val="22"/>
        </w:rPr>
        <w:t>đơn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giản.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Trang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này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cho</w:t>
      </w:r>
      <w:r>
        <w:rPr>
          <w:rFonts w:ascii="Calibri" w:hAnsi="Calibri"/>
          <w:spacing w:val="37"/>
          <w:sz w:val="22"/>
        </w:rPr>
        <w:t xml:space="preserve"> </w:t>
      </w:r>
      <w:r>
        <w:rPr>
          <w:rFonts w:ascii="Calibri" w:hAnsi="Calibri"/>
          <w:sz w:val="22"/>
        </w:rPr>
        <w:t>phép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bạn:</w:t>
      </w:r>
    </w:p>
    <w:p w14:paraId="32EF5311">
      <w:pPr>
        <w:pStyle w:val="8"/>
        <w:numPr>
          <w:ilvl w:val="1"/>
          <w:numId w:val="1"/>
        </w:numPr>
        <w:tabs>
          <w:tab w:val="left" w:pos="819"/>
        </w:tabs>
        <w:spacing w:before="202" w:after="0" w:line="240" w:lineRule="auto"/>
        <w:ind w:left="819" w:right="0" w:hanging="337"/>
        <w:jc w:val="left"/>
        <w:rPr>
          <w:sz w:val="22"/>
        </w:rPr>
      </w:pPr>
      <w:r>
        <w:rPr>
          <w:w w:val="110"/>
          <w:sz w:val="22"/>
        </w:rPr>
        <w:t>Thêm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sinh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viên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mới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vào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CSDL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(Dùng</w:t>
      </w:r>
      <w:r>
        <w:rPr>
          <w:spacing w:val="-13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INSERT).</w:t>
      </w:r>
    </w:p>
    <w:p w14:paraId="2C5A939A">
      <w:pPr>
        <w:pStyle w:val="8"/>
        <w:numPr>
          <w:ilvl w:val="1"/>
          <w:numId w:val="1"/>
        </w:numPr>
        <w:tabs>
          <w:tab w:val="left" w:pos="819"/>
        </w:tabs>
        <w:spacing w:before="199" w:after="0" w:line="240" w:lineRule="auto"/>
        <w:ind w:left="819" w:right="0" w:hanging="337"/>
        <w:jc w:val="left"/>
        <w:rPr>
          <w:sz w:val="22"/>
        </w:rPr>
      </w:pPr>
      <w:r>
        <w:rPr>
          <w:w w:val="110"/>
          <w:sz w:val="22"/>
        </w:rPr>
        <w:t>Hiển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thị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toàn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bộ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sinh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viên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đang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có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trong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CSDL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(Dùng</w:t>
      </w:r>
      <w:r>
        <w:rPr>
          <w:spacing w:val="-14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SELECT).</w:t>
      </w:r>
    </w:p>
    <w:p w14:paraId="1CC6BA52">
      <w:pPr>
        <w:pStyle w:val="5"/>
        <w:spacing w:before="129"/>
        <w:rPr>
          <w:rFonts w:ascii="Calibri"/>
        </w:rPr>
      </w:pPr>
      <w:r>
        <w:rPr>
          <w:rFonts w:ascii="Calibri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1005205</wp:posOffset>
                </wp:positionH>
                <wp:positionV relativeFrom="paragraph">
                  <wp:posOffset>252095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15pt;margin-top:19.85pt;height:1.45pt;width:453pt;mso-position-horizontal-relative:page;mso-wrap-distance-bottom:0pt;mso-wrap-distance-top:0pt;z-index:-251656192;mso-width-relative:page;mso-height-relative:page;" coordsize="5753100,18415" o:gfxdata="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HeuPzbaAAAACgEA&#10;AA8AAAAAAAAAAQAgAAAAIgAAAGRycy9kb3ducmV2LnhtbFBLAQIUABQAAAAIAIdO4kCdGJlt/AIA&#10;AHAKAAAOAAAAAAAAAAEAIAAAACkBAABkcnMvZTJvRG9jLnhtbFBLBQYAAAAABgAGAFkBAACXBgAA&#10;AAA=&#10;">
                <o:lock v:ext="edit" aspectratio="f"/>
                <v:shape id="Graphic 2" o:spid="_x0000_s1026" o:spt="100" style="position:absolute;left:0;top:0;height:18415;width:5753100;" fillcolor="#A0A0A0" filled="t" stroked="f" coordsize="5753100,18415" o:gfxdata="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Se9Ea5AAAA2gAA&#10;AA8AAAAAAAAAAQAgAAAAIgAAAGRycy9kb3ducmV2LnhtbFBLAQIUABQAAAAIAIdO4kAzLwWeOwAA&#10;ADkAAAAQAAAAAAAAAAEAIAAAAAgBAABkcnMvc2hhcGV4bWwueG1sUEsFBgAAAAAGAAYAWwEAALID&#10;AAAAAA==&#10;" path="m5753100,0l5750052,0,0,0,0,3048,0,15252,0,18288,5753100,18288,5753100,3060,57531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3047;height:15240;width:5753100;" fillcolor="#E2E2E2" filled="t" stroked="f" coordsize="5753100,15240" o:gfxdata="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QEAjrsAAADa&#10;AAAADwAAAAAAAAABACAAAAAiAAAAZHJzL2Rvd25yZXYueG1sUEsBAhQAFAAAAAgAh07iQDMvBZ47&#10;AAAAOQAAABAAAAAAAAAAAQAgAAAACgEAAGRycy9zaGFwZXhtbC54bWxQSwUGAAAAAAYABgBbAQAA&#10;tAMAAAAA&#10;" path="m5753100,0l5750052,0,5750052,12192,0,12192,0,15240,5750052,15240,5753100,15240,5753100,12192,5753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3D6AFCD">
      <w:pPr>
        <w:pStyle w:val="2"/>
        <w:numPr>
          <w:ilvl w:val="0"/>
          <w:numId w:val="2"/>
        </w:numPr>
        <w:tabs>
          <w:tab w:val="left" w:pos="399"/>
        </w:tabs>
        <w:spacing w:before="244" w:after="0" w:line="240" w:lineRule="auto"/>
        <w:ind w:left="399" w:right="0" w:hanging="256"/>
        <w:jc w:val="left"/>
      </w:pPr>
      <w:r>
        <w:rPr>
          <w:w w:val="110"/>
        </w:rPr>
        <w:t>Thiết</w:t>
      </w:r>
      <w:r>
        <w:rPr>
          <w:spacing w:val="-7"/>
          <w:w w:val="110"/>
        </w:rPr>
        <w:t xml:space="preserve"> </w:t>
      </w:r>
      <w:r>
        <w:rPr>
          <w:w w:val="110"/>
        </w:rPr>
        <w:t>lập</w:t>
      </w:r>
      <w:r>
        <w:rPr>
          <w:spacing w:val="-7"/>
          <w:w w:val="110"/>
        </w:rPr>
        <w:t xml:space="preserve"> </w:t>
      </w:r>
      <w:r>
        <w:rPr>
          <w:w w:val="110"/>
        </w:rPr>
        <w:t>Ban</w:t>
      </w:r>
      <w:r>
        <w:rPr>
          <w:spacing w:val="-10"/>
          <w:w w:val="110"/>
        </w:rPr>
        <w:t xml:space="preserve"> </w:t>
      </w:r>
      <w:r>
        <w:rPr>
          <w:w w:val="110"/>
        </w:rPr>
        <w:t>đầu</w:t>
      </w:r>
      <w:r>
        <w:rPr>
          <w:spacing w:val="-11"/>
          <w:w w:val="110"/>
        </w:rPr>
        <w:t xml:space="preserve"> </w:t>
      </w:r>
      <w:r>
        <w:rPr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FC1F81B">
      <w:pPr>
        <w:pStyle w:val="8"/>
        <w:numPr>
          <w:ilvl w:val="1"/>
          <w:numId w:val="2"/>
        </w:numPr>
        <w:tabs>
          <w:tab w:val="left" w:pos="819"/>
        </w:tabs>
        <w:spacing w:before="202" w:after="0" w:line="240" w:lineRule="auto"/>
        <w:ind w:left="819" w:right="0" w:hanging="337"/>
        <w:jc w:val="left"/>
        <w:rPr>
          <w:sz w:val="22"/>
        </w:rPr>
      </w:pPr>
      <w:r>
        <w:rPr>
          <w:spacing w:val="-7"/>
          <w:sz w:val="22"/>
        </w:rPr>
        <w:t>Mở</w:t>
      </w:r>
      <w:r>
        <w:rPr>
          <w:spacing w:val="-6"/>
          <w:sz w:val="22"/>
        </w:rPr>
        <w:t xml:space="preserve"> </w:t>
      </w:r>
      <w:r>
        <w:rPr>
          <w:b/>
          <w:spacing w:val="-2"/>
          <w:sz w:val="22"/>
        </w:rPr>
        <w:t>phpMyAdmin</w:t>
      </w:r>
      <w:r>
        <w:rPr>
          <w:spacing w:val="-2"/>
          <w:sz w:val="22"/>
        </w:rPr>
        <w:t>.</w:t>
      </w:r>
    </w:p>
    <w:p w14:paraId="14256CCC">
      <w:pPr>
        <w:pStyle w:val="8"/>
        <w:numPr>
          <w:ilvl w:val="1"/>
          <w:numId w:val="2"/>
        </w:numPr>
        <w:tabs>
          <w:tab w:val="left" w:pos="819"/>
        </w:tabs>
        <w:spacing w:before="202" w:after="0" w:line="240" w:lineRule="auto"/>
        <w:ind w:left="819" w:right="0" w:hanging="337"/>
        <w:jc w:val="left"/>
        <w:rPr>
          <w:sz w:val="22"/>
        </w:rPr>
      </w:pPr>
      <w:r>
        <w:rPr>
          <w:w w:val="110"/>
          <w:sz w:val="22"/>
        </w:rPr>
        <w:t>Tạo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một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CSDL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mới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tên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là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cse485_web.</w:t>
      </w:r>
    </w:p>
    <w:p w14:paraId="66B73BC9">
      <w:pPr>
        <w:pStyle w:val="8"/>
        <w:numPr>
          <w:ilvl w:val="1"/>
          <w:numId w:val="2"/>
        </w:numPr>
        <w:tabs>
          <w:tab w:val="left" w:pos="818"/>
        </w:tabs>
        <w:spacing w:before="201" w:after="0" w:line="417" w:lineRule="auto"/>
        <w:ind w:left="143" w:right="2015" w:firstLine="338"/>
        <w:jc w:val="left"/>
        <w:rPr>
          <w:sz w:val="22"/>
        </w:rPr>
      </w:pPr>
      <w:r>
        <w:rPr>
          <w:w w:val="110"/>
          <w:sz w:val="22"/>
        </w:rPr>
        <w:t>Chọn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CSDL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cse485_web,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mở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tab</w:t>
      </w:r>
      <w:r>
        <w:rPr>
          <w:spacing w:val="-7"/>
          <w:w w:val="110"/>
          <w:sz w:val="22"/>
        </w:rPr>
        <w:t xml:space="preserve"> </w:t>
      </w:r>
      <w:r>
        <w:rPr>
          <w:b/>
          <w:w w:val="110"/>
          <w:sz w:val="22"/>
        </w:rPr>
        <w:t>SQL</w:t>
      </w:r>
      <w:r>
        <w:rPr>
          <w:b/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và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chạy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lệnh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sau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để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tạo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bảng:</w:t>
      </w:r>
    </w:p>
    <w:p w14:paraId="26336182">
      <w:pPr>
        <w:pStyle w:val="5"/>
        <w:ind w:left="115"/>
        <w:rPr>
          <w:rFonts w:ascii="Calibri"/>
        </w:rPr>
      </w:pPr>
    </w:p>
    <w:p w14:paraId="1F8EA210">
      <w:pPr>
        <w:pStyle w:val="5"/>
        <w:spacing w:after="0"/>
        <w:rPr>
          <w:rFonts w:ascii="Calibri"/>
        </w:rPr>
        <w:sectPr>
          <w:type w:val="continuous"/>
          <w:pgSz w:w="12240" w:h="15840"/>
          <w:pgMar w:top="920" w:right="1440" w:bottom="280" w:left="1440" w:header="720" w:footer="720" w:gutter="0"/>
          <w:cols w:space="720" w:num="1"/>
        </w:sectPr>
      </w:pPr>
    </w:p>
    <w:p w14:paraId="38D2E62C">
      <w:pPr>
        <w:pStyle w:val="5"/>
        <w:spacing w:line="28" w:lineRule="exact"/>
        <w:ind w:left="144"/>
        <w:rPr>
          <w:rFonts w:ascii="Calibri"/>
          <w:position w:val="0"/>
          <w:sz w:val="2"/>
        </w:rPr>
      </w:pPr>
      <w:r>
        <w:rPr>
          <w:rFonts w:ascii="Calibri"/>
          <w:position w:val="0"/>
          <w:sz w:val="2"/>
        </w:rPr>
        <mc:AlternateContent>
          <mc:Choice Requires="wpg">
            <w:drawing>
              <wp:inline distT="0" distB="0" distL="0" distR="0">
                <wp:extent cx="5753100" cy="18415"/>
                <wp:effectExtent l="0" t="0" r="0" b="63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5pt;width:453pt;" coordsize="5753100,18415" o:gfxdata="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CO1vIPUAAAAAwEAAA8AAAAAAAAAAQAgAAAA&#10;IgAAAGRycy9kb3ducmV2LnhtbFBLAQIUABQAAAAIAIdO4kDd18h78wIAAHAKAAAOAAAAAAAAAAEA&#10;IAAAACMBAABkcnMvZTJvRG9jLnhtbFBLBQYAAAAABgAGAFkBAACIBgAAAAA=&#10;">
                <o:lock v:ext="edit" aspectratio="f"/>
                <v:shape id="Graphic 6" o:spid="_x0000_s1026" o:spt="100" style="position:absolute;left:0;top:0;height:18415;width:5753100;" fillcolor="#A0A0A0" filled="t" stroked="f" coordsize="5753100,18415" o:gfxdata="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fJFvQAA&#10;ANoAAAAPAAAAAAAAAAEAIAAAACIAAABkcnMvZG93bnJldi54bWxQSwECFAAUAAAACACHTuJAMy8F&#10;njsAAAA5AAAAEAAAAAAAAAABACAAAAAMAQAAZHJzL3NoYXBleG1sLnhtbFBLBQYAAAAABgAGAFsB&#10;AAC2AwAAAAA=&#10;" path="m5753100,0l5750052,0,0,0,0,1524,0,15252,0,18288,5753100,18288,5753100,1536,57531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1523;height:17145;width:5753100;" fillcolor="#E2E2E2" filled="t" stroked="f" coordsize="5753100,17145" o:gfxdata="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TKsJa2AAAA2gAAAA8A&#10;AAAAAAAAAQAgAAAAIgAAAGRycy9kb3ducmV2LnhtbFBLAQIUABQAAAAIAIdO4kAzLwWeOwAAADkA&#10;AAAQAAAAAAAAAAEAIAAAAAUBAABkcnMvc2hhcGV4bWwueG1sUEsFBgAAAAAGAAYAWwEAAK8DAAAA&#10;AA==&#10;" path="m5753100,0l5750052,0,5750052,13716,0,13716,0,16764,5750052,16764,5753100,16764,5753100,13716,5753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1FC177D">
      <w:pPr>
        <w:pStyle w:val="2"/>
        <w:numPr>
          <w:ilvl w:val="0"/>
          <w:numId w:val="2"/>
        </w:numPr>
        <w:tabs>
          <w:tab w:val="left" w:pos="392"/>
        </w:tabs>
        <w:spacing w:before="237" w:after="0" w:line="240" w:lineRule="auto"/>
        <w:ind w:left="392" w:right="0" w:hanging="249"/>
        <w:jc w:val="left"/>
      </w:pP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Khởi</w:t>
      </w:r>
      <w:r>
        <w:rPr>
          <w:spacing w:val="-5"/>
          <w:w w:val="110"/>
        </w:rPr>
        <w:t xml:space="preserve"> </w:t>
      </w:r>
      <w:r>
        <w:rPr>
          <w:w w:val="110"/>
        </w:rPr>
        <w:t>đầu</w:t>
      </w:r>
      <w:r>
        <w:rPr>
          <w:spacing w:val="-5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1CF6CA72">
      <w:pPr>
        <w:pStyle w:val="5"/>
        <w:spacing w:before="198"/>
        <w:ind w:left="143"/>
      </w:pPr>
      <w:r>
        <w:rPr>
          <w:rFonts w:ascii="Calibri" w:hAnsi="Calibri"/>
          <w:sz w:val="22"/>
        </w:rPr>
        <w:t>Tạo</w:t>
      </w:r>
      <w:r>
        <w:rPr>
          <w:rFonts w:ascii="Calibri" w:hAnsi="Calibri"/>
          <w:spacing w:val="34"/>
          <w:sz w:val="22"/>
        </w:rPr>
        <w:t xml:space="preserve"> </w:t>
      </w:r>
      <w:r>
        <w:rPr>
          <w:rFonts w:ascii="Calibri" w:hAnsi="Calibri"/>
          <w:sz w:val="22"/>
        </w:rPr>
        <w:t>1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tệp</w:t>
      </w:r>
      <w:r>
        <w:rPr>
          <w:rFonts w:ascii="Calibri" w:hAnsi="Calibri"/>
          <w:spacing w:val="38"/>
          <w:sz w:val="22"/>
        </w:rPr>
        <w:t xml:space="preserve"> </w:t>
      </w:r>
      <w:r>
        <w:rPr>
          <w:rFonts w:ascii="Calibri" w:hAnsi="Calibri"/>
          <w:sz w:val="22"/>
        </w:rPr>
        <w:t>chapter4.php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trong</w:t>
      </w:r>
      <w:r>
        <w:rPr>
          <w:rFonts w:ascii="Calibri" w:hAnsi="Calibri"/>
          <w:spacing w:val="34"/>
          <w:sz w:val="22"/>
        </w:rPr>
        <w:t xml:space="preserve"> </w:t>
      </w:r>
      <w:r>
        <w:rPr>
          <w:rFonts w:ascii="Calibri" w:hAnsi="Calibri"/>
          <w:sz w:val="22"/>
        </w:rPr>
        <w:t>thư</w:t>
      </w:r>
      <w:r>
        <w:rPr>
          <w:rFonts w:ascii="Calibri" w:hAnsi="Calibri"/>
          <w:spacing w:val="38"/>
          <w:sz w:val="22"/>
        </w:rPr>
        <w:t xml:space="preserve"> </w:t>
      </w:r>
      <w:r>
        <w:rPr>
          <w:rFonts w:ascii="Calibri" w:hAnsi="Calibri"/>
          <w:sz w:val="22"/>
        </w:rPr>
        <w:t>mục</w:t>
      </w:r>
      <w:r>
        <w:rPr>
          <w:rFonts w:ascii="Calibri" w:hAnsi="Calibri"/>
          <w:spacing w:val="34"/>
          <w:sz w:val="22"/>
        </w:rPr>
        <w:t xml:space="preserve"> </w:t>
      </w:r>
      <w:r>
        <w:rPr>
          <w:rFonts w:ascii="Calibri" w:hAnsi="Calibri"/>
          <w:sz w:val="22"/>
        </w:rPr>
        <w:t>htdocs</w:t>
      </w:r>
      <w:r>
        <w:rPr>
          <w:rFonts w:ascii="Calibri" w:hAnsi="Calibri"/>
          <w:spacing w:val="36"/>
          <w:sz w:val="22"/>
        </w:rPr>
        <w:t xml:space="preserve"> </w:t>
      </w:r>
      <w:r>
        <w:rPr>
          <w:rFonts w:ascii="Calibri" w:hAnsi="Calibri"/>
          <w:sz w:val="22"/>
        </w:rPr>
        <w:t>của</w:t>
      </w:r>
      <w:r>
        <w:rPr>
          <w:rFonts w:ascii="Calibri" w:hAnsi="Calibri"/>
          <w:spacing w:val="36"/>
          <w:sz w:val="22"/>
        </w:rPr>
        <w:t xml:space="preserve"> </w:t>
      </w:r>
      <w:r>
        <w:rPr>
          <w:rFonts w:ascii="Calibri" w:hAnsi="Calibri"/>
          <w:sz w:val="22"/>
        </w:rPr>
        <w:t xml:space="preserve">XAMPP: </w:t>
      </w:r>
    </w:p>
    <w:p w14:paraId="36FCE9C2">
      <w:pPr>
        <w:pStyle w:val="5"/>
      </w:pPr>
    </w:p>
    <w:p w14:paraId="296BFD51">
      <w:pPr>
        <w:pStyle w:val="5"/>
        <w:spacing w:after="0"/>
        <w:sectPr>
          <w:pgSz w:w="12240" w:h="15840"/>
          <w:pgMar w:top="740" w:right="1440" w:bottom="280" w:left="1440" w:header="720" w:footer="720" w:gutter="0"/>
          <w:cols w:space="720" w:num="1"/>
        </w:sectPr>
      </w:pPr>
    </w:p>
    <w:p w14:paraId="5B58BD73">
      <w:pPr>
        <w:pStyle w:val="2"/>
        <w:numPr>
          <w:ilvl w:val="0"/>
          <w:numId w:val="1"/>
        </w:numPr>
        <w:tabs>
          <w:tab w:val="left" w:pos="375"/>
        </w:tabs>
        <w:spacing w:before="119" w:after="0" w:line="240" w:lineRule="auto"/>
        <w:ind w:left="375" w:right="0" w:hanging="232"/>
        <w:jc w:val="left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291C1727">
      <w:pPr>
        <w:spacing w:before="202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phải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nộp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lại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2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bằng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chứng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spacing w:val="-4"/>
          <w:w w:val="110"/>
          <w:sz w:val="22"/>
        </w:rPr>
        <w:t>sau:</w:t>
      </w:r>
    </w:p>
    <w:p w14:paraId="5A8C49AF">
      <w:pPr>
        <w:pStyle w:val="8"/>
        <w:numPr>
          <w:ilvl w:val="0"/>
          <w:numId w:val="3"/>
        </w:numPr>
        <w:tabs>
          <w:tab w:val="left" w:pos="399"/>
        </w:tabs>
        <w:spacing w:before="199" w:after="0" w:line="285" w:lineRule="auto"/>
        <w:ind w:left="143" w:right="694" w:firstLine="0"/>
        <w:jc w:val="left"/>
        <w:rPr>
          <w:sz w:val="22"/>
        </w:rPr>
      </w:pPr>
      <w:r>
        <w:rPr>
          <w:b/>
          <w:w w:val="110"/>
          <w:sz w:val="22"/>
        </w:rPr>
        <w:t>Code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w w:val="110"/>
          <w:sz w:val="22"/>
        </w:rPr>
        <w:t>đã</w:t>
      </w:r>
      <w:r>
        <w:rPr>
          <w:b/>
          <w:spacing w:val="-12"/>
          <w:w w:val="110"/>
          <w:sz w:val="22"/>
        </w:rPr>
        <w:t xml:space="preserve"> </w:t>
      </w:r>
      <w:r>
        <w:rPr>
          <w:b/>
          <w:w w:val="110"/>
          <w:sz w:val="22"/>
        </w:rPr>
        <w:t>hoàn</w:t>
      </w:r>
      <w:r>
        <w:rPr>
          <w:b/>
          <w:spacing w:val="-12"/>
          <w:w w:val="110"/>
          <w:sz w:val="22"/>
        </w:rPr>
        <w:t xml:space="preserve"> </w:t>
      </w:r>
      <w:r>
        <w:rPr>
          <w:b/>
          <w:w w:val="110"/>
          <w:sz w:val="22"/>
        </w:rPr>
        <w:t>thiện:</w:t>
      </w:r>
      <w:r>
        <w:rPr>
          <w:b/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Dán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(paste)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toàn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bộ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code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của</w:t>
      </w:r>
      <w:r>
        <w:rPr>
          <w:spacing w:val="-12"/>
          <w:w w:val="110"/>
          <w:sz w:val="22"/>
        </w:rPr>
        <w:t xml:space="preserve"> </w:t>
      </w:r>
      <w:r>
        <w:rPr>
          <w:w w:val="110"/>
          <w:sz w:val="22"/>
        </w:rPr>
        <w:t>tệp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chapter4.php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mà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bạn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đã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 xml:space="preserve">hoàn </w:t>
      </w:r>
      <w:r>
        <w:rPr>
          <w:spacing w:val="-2"/>
          <w:w w:val="110"/>
          <w:sz w:val="22"/>
        </w:rPr>
        <w:t>thiện.</w:t>
      </w:r>
    </w:p>
    <w:p w14:paraId="5E63F84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&lt;?php</w:t>
      </w:r>
    </w:p>
    <w:p w14:paraId="1E980A1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=== THIẾT LẬP KẾT NỐI PDO ===</w:t>
      </w:r>
    </w:p>
    <w:p w14:paraId="7FDCC2D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'127.0.0.1'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2E3B3E6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'phtbuoi6'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3EA0157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29C0564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2276CEC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"mysql:host=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;dbname=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;charset=utf8mb4"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18ACDE1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6C06645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{</w:t>
      </w:r>
    </w:p>
    <w:p w14:paraId="4B8FB1F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1: Tạo đối tượng PDO để kết nối CSDL</w:t>
      </w:r>
    </w:p>
    <w:p w14:paraId="0905BA3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000000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);</w:t>
      </w:r>
    </w:p>
    <w:p w14:paraId="220989F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000000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ATTR_ERRMODE,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000000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ERRMODE_EXCEPTION);</w:t>
      </w:r>
    </w:p>
    <w:p w14:paraId="13B84C8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"Kết nối thành công!"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(Bỏ comment để test)</w:t>
      </w:r>
    </w:p>
    <w:p w14:paraId="10EF979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000000"/>
          <w:lang w:val="en-US" w:eastAsia="zh-CN" w:bidi="ar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 {</w:t>
      </w:r>
    </w:p>
    <w:p w14:paraId="67F3D53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"Kết nối thất bại: 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());</w:t>
      </w:r>
    </w:p>
    <w:p w14:paraId="5DC6AC1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}</w:t>
      </w:r>
    </w:p>
    <w:p w14:paraId="2D9841DB">
      <w:pPr>
        <w:keepNext w:val="0"/>
        <w:keepLines w:val="0"/>
        <w:widowControl/>
        <w:suppressLineNumbers w:val="0"/>
        <w:jc w:val="left"/>
      </w:pPr>
    </w:p>
    <w:p w14:paraId="1509AB5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=== LOGIC THÊM SINH VIÊN (XỬ LÝ FORM POST) ===</w:t>
      </w:r>
    </w:p>
    <w:p w14:paraId="71A7572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2: Kiểm tra xem form đã đffợc gửi đi (method POST) và có 'ten_sinh_vien' không</w:t>
      </w:r>
    </w:p>
    <w:p w14:paraId="3505EAE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])) {</w:t>
      </w:r>
    </w:p>
    <w:p w14:paraId="58A8CA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3: Lấy dữ liệu 'ten_sinh_vien' và 'email' từ $_POST</w:t>
      </w:r>
    </w:p>
    <w:p w14:paraId="1EE6D26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];</w:t>
      </w:r>
    </w:p>
    <w:p w14:paraId="3439CF0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];</w:t>
      </w:r>
    </w:p>
    <w:p w14:paraId="1EABF60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1D70E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4: Viết câu lệnh SQL INSERT với Prepared Statement (dùng dấu ?)</w:t>
      </w:r>
    </w:p>
    <w:p w14:paraId="6169D30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 xml:space="preserve"> sinhvien (ten_sinh_vien, email)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 xml:space="preserve"> (?, ?)"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7C38367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0D70F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5: Chuẩn bị (prepare) và thực thi (execute) câu lệnh</w:t>
      </w:r>
    </w:p>
    <w:p w14:paraId="2585C67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$stm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);</w:t>
      </w:r>
    </w:p>
    <w:p w14:paraId="3607A5A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$stm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]);</w:t>
      </w:r>
    </w:p>
    <w:p w14:paraId="5FC0147F">
      <w:pPr>
        <w:keepNext w:val="0"/>
        <w:keepLines w:val="0"/>
        <w:widowControl/>
        <w:suppressLineNumbers w:val="0"/>
        <w:jc w:val="left"/>
      </w:pPr>
    </w:p>
    <w:p w14:paraId="0175478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6: (Tùy chọn) Chuyển hffớng về chính trang này để "làm mới"</w:t>
      </w:r>
    </w:p>
    <w:p w14:paraId="47CEDA5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'Location: chapter4.php'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);</w:t>
      </w:r>
    </w:p>
    <w:p w14:paraId="53D468C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}</w:t>
      </w:r>
    </w:p>
    <w:p w14:paraId="43602166">
      <w:pPr>
        <w:keepNext w:val="0"/>
        <w:keepLines w:val="0"/>
        <w:widowControl/>
        <w:suppressLineNumbers w:val="0"/>
        <w:jc w:val="left"/>
      </w:pPr>
    </w:p>
    <w:p w14:paraId="6C440CB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7: Viết câu lệnh SQL SELECT *</w:t>
      </w:r>
    </w:p>
    <w:p w14:paraId="6A192AD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$sql_select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 xml:space="preserve"> sinhvien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 xml:space="preserve"> ngay_tao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5E11DB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D6AF8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8: Thực thi câu lệnh SELECT (không cần prepare vì không có tham số)</w:t>
      </w:r>
    </w:p>
    <w:p w14:paraId="4FBD55F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$sql_select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);</w:t>
      </w:r>
    </w:p>
    <w:p w14:paraId="3506DB5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?&gt;</w:t>
      </w:r>
    </w:p>
    <w:p w14:paraId="54A9084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42B1DA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6847685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CD0B66D">
      <w:pPr>
        <w:keepNext w:val="0"/>
        <w:keepLines w:val="0"/>
        <w:widowControl/>
        <w:suppressLineNumbers w:val="0"/>
        <w:jc w:val="left"/>
      </w:pPr>
    </w:p>
    <w:p w14:paraId="5F316F8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54605B9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4A1D137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PHT Chffơng 4 - Website hffớng dữ liệu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532C7D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193F9B2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{</w:t>
      </w:r>
    </w:p>
    <w:p w14:paraId="03FDF0A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18F3796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2E0FEB3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}</w:t>
      </w:r>
    </w:p>
    <w:p w14:paraId="65D10E20">
      <w:pPr>
        <w:keepNext w:val="0"/>
        <w:keepLines w:val="0"/>
        <w:widowControl/>
        <w:suppressLineNumbers w:val="0"/>
        <w:jc w:val="left"/>
      </w:pPr>
    </w:p>
    <w:p w14:paraId="29D28C6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,</w:t>
      </w:r>
    </w:p>
    <w:p w14:paraId="3E190D4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{</w:t>
      </w:r>
    </w:p>
    <w:p w14:paraId="2E0D3E0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1BC8791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49DB82D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}</w:t>
      </w:r>
    </w:p>
    <w:p w14:paraId="56139940">
      <w:pPr>
        <w:keepNext w:val="0"/>
        <w:keepLines w:val="0"/>
        <w:widowControl/>
        <w:suppressLineNumbers w:val="0"/>
        <w:jc w:val="left"/>
      </w:pPr>
    </w:p>
    <w:p w14:paraId="787822B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{</w:t>
      </w:r>
    </w:p>
    <w:p w14:paraId="37DF7F8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;</w:t>
      </w:r>
    </w:p>
    <w:p w14:paraId="5776AA0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        }</w:t>
      </w:r>
    </w:p>
    <w:p w14:paraId="058B646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557821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0E5AA1AB">
      <w:pPr>
        <w:keepNext w:val="0"/>
        <w:keepLines w:val="0"/>
        <w:widowControl/>
        <w:suppressLineNumbers w:val="0"/>
        <w:jc w:val="left"/>
      </w:pPr>
    </w:p>
    <w:p w14:paraId="5794634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B6C0F9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Thêm Sinh Viên Mới (Chủ đề 4.3)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52C40D3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"chapter4.php"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CE29C2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Tên sinh viên: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"ten_sinh_vien"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CFC793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6B5EDC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Thêm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7977FC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F10921E">
      <w:pPr>
        <w:keepNext w:val="0"/>
        <w:keepLines w:val="0"/>
        <w:widowControl/>
        <w:suppressLineNumbers w:val="0"/>
        <w:jc w:val="left"/>
      </w:pPr>
    </w:p>
    <w:p w14:paraId="10E9296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3464549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695C18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31B5228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Tên Sinh Viên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51AE382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199A695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Ngày Tạo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2EE87F1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638D03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&lt;?php</w:t>
      </w:r>
    </w:p>
    <w:p w14:paraId="56AEA80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9: Dùng vòng lặp (ví dụ: while) để duyệt qua kết quả $stmt_select</w:t>
      </w:r>
    </w:p>
    <w:p w14:paraId="176B38A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TODO 10: In (echo) các dòng &lt;tr&gt; và &lt;td&gt; chứa dữ liệu $row</w:t>
      </w:r>
    </w:p>
    <w:p w14:paraId="42EB232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00000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000000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FETCH_ASSOC)) {</w:t>
      </w:r>
    </w:p>
    <w:p w14:paraId="4A89FA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?&gt;</w:t>
      </w:r>
    </w:p>
    <w:p w14:paraId="6C4CAFE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5118825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4FBA268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031B9B4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424E5FC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000000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000000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000000"/>
          <w:lang w:val="en-US" w:eastAsia="zh-CN" w:bidi="ar"/>
        </w:rPr>
        <w:t>'ngay_tao'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58F3E1C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73670EE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?&gt;</w:t>
      </w:r>
    </w:p>
    <w:p w14:paraId="69570ED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7572DA6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0FF66388">
      <w:pPr>
        <w:keepNext w:val="0"/>
        <w:keepLines w:val="0"/>
        <w:widowControl/>
        <w:suppressLineNumbers w:val="0"/>
        <w:jc w:val="left"/>
      </w:pPr>
    </w:p>
    <w:p w14:paraId="677AE48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000000"/>
          <w:lang w:val="en-US" w:eastAsia="zh-CN" w:bidi="ar"/>
        </w:rPr>
        <w:t>&gt;</w:t>
      </w:r>
    </w:p>
    <w:p w14:paraId="33ED13A2">
      <w:pPr>
        <w:pStyle w:val="8"/>
        <w:numPr>
          <w:numId w:val="0"/>
        </w:numPr>
        <w:tabs>
          <w:tab w:val="left" w:pos="399"/>
        </w:tabs>
        <w:spacing w:before="199" w:after="0" w:line="285" w:lineRule="auto"/>
        <w:ind w:left="143" w:leftChars="0" w:right="694" w:rightChars="0"/>
        <w:jc w:val="left"/>
        <w:rPr>
          <w:rFonts w:hint="default"/>
          <w:sz w:val="22"/>
          <w:lang w:val="vi-VN"/>
        </w:rPr>
      </w:pPr>
    </w:p>
    <w:p w14:paraId="39178182">
      <w:pPr>
        <w:pStyle w:val="2"/>
        <w:numPr>
          <w:ilvl w:val="0"/>
          <w:numId w:val="3"/>
        </w:numPr>
        <w:tabs>
          <w:tab w:val="left" w:pos="392"/>
        </w:tabs>
        <w:spacing w:before="148" w:after="0" w:line="240" w:lineRule="auto"/>
        <w:ind w:left="392" w:right="0" w:hanging="249"/>
        <w:jc w:val="left"/>
      </w:pPr>
      <w:r>
        <w:rPr>
          <w:w w:val="110"/>
        </w:rPr>
        <w:t>Ảnh</w:t>
      </w:r>
      <w:r>
        <w:rPr>
          <w:spacing w:val="-7"/>
          <w:w w:val="110"/>
        </w:rPr>
        <w:t xml:space="preserve"> </w:t>
      </w:r>
      <w:r>
        <w:rPr>
          <w:w w:val="110"/>
        </w:rPr>
        <w:t>chụp</w:t>
      </w:r>
      <w:r>
        <w:rPr>
          <w:spacing w:val="-5"/>
          <w:w w:val="110"/>
        </w:rPr>
        <w:t xml:space="preserve"> </w:t>
      </w:r>
      <w:r>
        <w:rPr>
          <w:w w:val="110"/>
        </w:rPr>
        <w:t>màn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5"/>
          <w:w w:val="110"/>
        </w:rPr>
        <w:t xml:space="preserve"> </w:t>
      </w:r>
      <w:r>
        <w:rPr>
          <w:w w:val="110"/>
        </w:rPr>
        <w:t>Kết</w:t>
      </w:r>
      <w:r>
        <w:rPr>
          <w:spacing w:val="-5"/>
          <w:w w:val="110"/>
        </w:rPr>
        <w:t xml:space="preserve"> </w:t>
      </w:r>
      <w:r>
        <w:rPr>
          <w:w w:val="110"/>
        </w:rPr>
        <w:t>quả</w:t>
      </w:r>
      <w:r>
        <w:rPr>
          <w:spacing w:val="-5"/>
          <w:w w:val="110"/>
        </w:rPr>
        <w:t xml:space="preserve"> </w:t>
      </w:r>
      <w:r>
        <w:rPr>
          <w:w w:val="110"/>
        </w:rPr>
        <w:t>(BẮT</w:t>
      </w:r>
      <w:r>
        <w:rPr>
          <w:spacing w:val="-5"/>
          <w:w w:val="110"/>
        </w:rPr>
        <w:t xml:space="preserve"> </w:t>
      </w:r>
      <w:r>
        <w:rPr>
          <w:w w:val="110"/>
        </w:rPr>
        <w:t>BUỘC</w:t>
      </w:r>
      <w:r>
        <w:rPr>
          <w:spacing w:val="-4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ẢNH):</w:t>
      </w:r>
    </w:p>
    <w:p w14:paraId="0B2404ED">
      <w:pPr>
        <w:pStyle w:val="8"/>
        <w:numPr>
          <w:ilvl w:val="1"/>
          <w:numId w:val="3"/>
        </w:numPr>
        <w:tabs>
          <w:tab w:val="left" w:pos="818"/>
          <w:tab w:val="left" w:pos="820"/>
        </w:tabs>
        <w:spacing w:before="202" w:after="0" w:line="285" w:lineRule="auto"/>
        <w:ind w:left="820" w:right="457" w:hanging="339"/>
        <w:jc w:val="left"/>
        <w:rPr>
          <w:sz w:val="22"/>
        </w:rPr>
      </w:pPr>
      <w:r>
        <w:rPr>
          <w:b/>
          <w:w w:val="105"/>
          <w:sz w:val="22"/>
        </w:rPr>
        <w:t xml:space="preserve">Ảnh 1 (phpMyAdmin): </w:t>
      </w:r>
      <w:r>
        <w:rPr>
          <w:w w:val="105"/>
          <w:sz w:val="22"/>
        </w:rPr>
        <w:t>Chụp màn hình tab "Browse" (Duyệt) của bảng sinhvien trong phpMyAdmin, cho thấy bạn đã INSERT thành công ít nhất 2-3 sinh viên.</w:t>
      </w:r>
    </w:p>
    <w:p w14:paraId="697B8E91">
      <w:pPr>
        <w:pStyle w:val="8"/>
        <w:spacing w:after="0" w:line="285" w:lineRule="auto"/>
        <w:ind w:left="0" w:leftChars="0" w:firstLine="0" w:firstLineChars="0"/>
        <w:jc w:val="left"/>
        <w:rPr>
          <w:sz w:val="22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  <w:r>
        <w:rPr>
          <w:sz w:val="22"/>
        </w:rPr>
        <w:drawing>
          <wp:inline distT="0" distB="0" distL="114300" distR="114300">
            <wp:extent cx="5942965" cy="3342640"/>
            <wp:effectExtent l="0" t="0" r="635" b="10160"/>
            <wp:docPr id="14" name="Picture 14" descr="Ảnh chụp màn hình 2025-11-30 16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Ảnh chụp màn hình 2025-11-30 1611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br w:type="textWrapping"/>
      </w:r>
    </w:p>
    <w:p w14:paraId="0DC1CD4D">
      <w:pPr>
        <w:pStyle w:val="8"/>
        <w:numPr>
          <w:ilvl w:val="1"/>
          <w:numId w:val="3"/>
        </w:numPr>
        <w:tabs>
          <w:tab w:val="left" w:pos="818"/>
          <w:tab w:val="left" w:pos="820"/>
        </w:tabs>
        <w:spacing w:before="74" w:after="0" w:line="288" w:lineRule="auto"/>
        <w:ind w:left="820" w:right="581" w:hanging="339"/>
        <w:jc w:val="left"/>
        <w:rPr>
          <w:sz w:val="22"/>
        </w:rPr>
      </w:pPr>
      <w:r>
        <w:rPr>
          <w:b/>
          <w:spacing w:val="-2"/>
          <w:w w:val="110"/>
          <w:sz w:val="22"/>
        </w:rPr>
        <w:t>Ảnh</w:t>
      </w:r>
      <w:r>
        <w:rPr>
          <w:b/>
          <w:spacing w:val="-7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2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(Trình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duyệt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Web):</w:t>
      </w:r>
      <w:r>
        <w:rPr>
          <w:b/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Chụp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ảnh</w:t>
      </w:r>
      <w:r>
        <w:rPr>
          <w:spacing w:val="-5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màn</w:t>
      </w:r>
      <w:r>
        <w:rPr>
          <w:spacing w:val="-10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hình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trang</w:t>
      </w:r>
      <w:r>
        <w:rPr>
          <w:spacing w:val="-9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chapter4.php</w:t>
      </w:r>
      <w:r>
        <w:rPr>
          <w:spacing w:val="-7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của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bạn,</w:t>
      </w:r>
      <w:r>
        <w:rPr>
          <w:spacing w:val="-9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hiển</w:t>
      </w:r>
      <w:r>
        <w:rPr>
          <w:spacing w:val="-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 xml:space="preserve">thị </w:t>
      </w:r>
      <w:r>
        <w:rPr>
          <w:w w:val="110"/>
          <w:sz w:val="22"/>
        </w:rPr>
        <w:t>đúng</w:t>
      </w:r>
      <w:r>
        <w:rPr>
          <w:spacing w:val="-1"/>
          <w:w w:val="110"/>
          <w:sz w:val="22"/>
        </w:rPr>
        <w:t xml:space="preserve"> </w:t>
      </w:r>
      <w:r>
        <w:rPr>
          <w:w w:val="110"/>
          <w:sz w:val="22"/>
        </w:rPr>
        <w:t>2-3 sinh viên mà</w:t>
      </w:r>
      <w:r>
        <w:rPr>
          <w:spacing w:val="-4"/>
          <w:w w:val="110"/>
          <w:sz w:val="22"/>
        </w:rPr>
        <w:t xml:space="preserve"> </w:t>
      </w:r>
      <w:r>
        <w:rPr>
          <w:w w:val="110"/>
          <w:sz w:val="22"/>
        </w:rPr>
        <w:t>bạn</w:t>
      </w:r>
      <w:r>
        <w:rPr>
          <w:spacing w:val="-4"/>
          <w:w w:val="110"/>
          <w:sz w:val="22"/>
        </w:rPr>
        <w:t xml:space="preserve"> </w:t>
      </w:r>
      <w:r>
        <w:rPr>
          <w:w w:val="110"/>
          <w:sz w:val="22"/>
        </w:rPr>
        <w:t>vừa thêm (chứng minh SELECT thành công).</w:t>
      </w:r>
      <w:r>
        <w:rPr>
          <w:w w:val="110"/>
          <w:sz w:val="22"/>
        </w:rPr>
        <w:br w:type="textWrapping"/>
      </w:r>
    </w:p>
    <w:p w14:paraId="09438520">
      <w:pPr>
        <w:pStyle w:val="8"/>
        <w:numPr>
          <w:numId w:val="0"/>
        </w:numPr>
        <w:tabs>
          <w:tab w:val="left" w:pos="818"/>
          <w:tab w:val="left" w:pos="820"/>
        </w:tabs>
        <w:spacing w:before="74" w:after="0" w:line="288" w:lineRule="auto"/>
        <w:ind w:right="581" w:rightChars="0"/>
        <w:jc w:val="left"/>
        <w:rPr>
          <w:rFonts w:hint="default"/>
          <w:sz w:val="22"/>
          <w:lang w:val="vi-VN"/>
        </w:rPr>
      </w:pPr>
      <w:r>
        <w:rPr>
          <w:rFonts w:hint="default"/>
          <w:sz w:val="22"/>
          <w:lang w:val="vi-VN"/>
        </w:rPr>
        <w:drawing>
          <wp:inline distT="0" distB="0" distL="114300" distR="114300">
            <wp:extent cx="5943600" cy="3343275"/>
            <wp:effectExtent l="0" t="0" r="0" b="9525"/>
            <wp:docPr id="16" name="Picture 16" descr="Ảnh chụp màn hình 2025-11-30 16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Ảnh chụp màn hình 2025-11-30 1611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5E2A">
      <w:pPr>
        <w:spacing w:before="145"/>
        <w:ind w:left="143" w:right="0" w:firstLine="0"/>
        <w:jc w:val="left"/>
        <w:rPr>
          <w:rFonts w:ascii="Calibri" w:hAnsi="Calibri"/>
          <w:i/>
          <w:spacing w:val="-4"/>
          <w:w w:val="105"/>
          <w:sz w:val="22"/>
        </w:rPr>
      </w:pPr>
      <w:r>
        <w:rPr>
          <w:rFonts w:ascii="Calibri" w:hAnsi="Calibri"/>
          <w:i/>
          <w:w w:val="105"/>
          <w:sz w:val="22"/>
        </w:rPr>
        <w:t>(Dán</w:t>
      </w:r>
      <w:r>
        <w:rPr>
          <w:rFonts w:ascii="Calibri" w:hAnsi="Calibri"/>
          <w:i/>
          <w:spacing w:val="2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Code</w:t>
      </w:r>
      <w:r>
        <w:rPr>
          <w:rFonts w:ascii="Calibri" w:hAnsi="Calibri"/>
          <w:i/>
          <w:spacing w:val="12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A</w:t>
      </w:r>
      <w:r>
        <w:rPr>
          <w:rFonts w:ascii="Calibri" w:hAnsi="Calibri"/>
          <w:i/>
          <w:spacing w:val="2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và</w:t>
      </w:r>
      <w:r>
        <w:rPr>
          <w:rFonts w:ascii="Calibri" w:hAnsi="Calibri"/>
          <w:i/>
          <w:spacing w:val="6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Ảnh</w:t>
      </w:r>
      <w:r>
        <w:rPr>
          <w:rFonts w:ascii="Calibri" w:hAnsi="Calibri"/>
          <w:i/>
          <w:spacing w:val="9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B1,</w:t>
      </w:r>
      <w:r>
        <w:rPr>
          <w:rFonts w:ascii="Calibri" w:hAnsi="Calibri"/>
          <w:i/>
          <w:spacing w:val="9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B2</w:t>
      </w:r>
      <w:r>
        <w:rPr>
          <w:rFonts w:ascii="Calibri" w:hAnsi="Calibri"/>
          <w:i/>
          <w:spacing w:val="8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của</w:t>
      </w:r>
      <w:r>
        <w:rPr>
          <w:rFonts w:ascii="Calibri" w:hAnsi="Calibri"/>
          <w:i/>
          <w:spacing w:val="6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bạn</w:t>
      </w:r>
      <w:r>
        <w:rPr>
          <w:rFonts w:ascii="Calibri" w:hAnsi="Calibri"/>
          <w:i/>
          <w:spacing w:val="8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vào</w:t>
      </w:r>
      <w:r>
        <w:rPr>
          <w:rFonts w:ascii="Calibri" w:hAnsi="Calibri"/>
          <w:i/>
          <w:spacing w:val="7"/>
          <w:w w:val="105"/>
          <w:sz w:val="22"/>
        </w:rPr>
        <w:t xml:space="preserve"> </w:t>
      </w:r>
      <w:r>
        <w:rPr>
          <w:rFonts w:ascii="Calibri" w:hAnsi="Calibri"/>
          <w:i/>
          <w:spacing w:val="-4"/>
          <w:w w:val="105"/>
          <w:sz w:val="22"/>
        </w:rPr>
        <w:t>đây)</w:t>
      </w:r>
    </w:p>
    <w:p w14:paraId="0B8362E8">
      <w:pPr>
        <w:spacing w:before="145"/>
        <w:ind w:left="143" w:right="0" w:firstLine="0"/>
        <w:jc w:val="left"/>
        <w:rPr>
          <w:rFonts w:ascii="Calibri" w:hAnsi="Calibri"/>
          <w:i/>
          <w:spacing w:val="-4"/>
          <w:w w:val="105"/>
          <w:sz w:val="22"/>
        </w:rPr>
      </w:pPr>
    </w:p>
    <w:p w14:paraId="0B92282D">
      <w:pPr>
        <w:pStyle w:val="2"/>
        <w:numPr>
          <w:ilvl w:val="0"/>
          <w:numId w:val="1"/>
        </w:numPr>
        <w:tabs>
          <w:tab w:val="left" w:pos="375"/>
        </w:tabs>
        <w:spacing w:before="202" w:after="0" w:line="240" w:lineRule="auto"/>
        <w:ind w:left="375" w:right="0" w:hanging="232"/>
        <w:jc w:val="left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A11AE04">
      <w:pPr>
        <w:spacing w:before="200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Sau</w:t>
      </w:r>
      <w:r>
        <w:rPr>
          <w:rFonts w:ascii="Calibri" w:hAnsi="Calibri"/>
          <w:spacing w:val="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khi</w:t>
      </w:r>
      <w:r>
        <w:rPr>
          <w:rFonts w:ascii="Calibri" w:hAnsi="Calibri"/>
          <w:spacing w:val="4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hoàn thành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Phần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2</w:t>
      </w:r>
      <w:r>
        <w:rPr>
          <w:rFonts w:ascii="Calibri" w:hAnsi="Calibri"/>
          <w:spacing w:val="-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&amp;</w:t>
      </w:r>
      <w:r>
        <w:rPr>
          <w:rFonts w:ascii="Calibri" w:hAnsi="Calibri"/>
          <w:spacing w:val="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3,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hãy</w:t>
      </w:r>
      <w:r>
        <w:rPr>
          <w:rFonts w:ascii="Calibri" w:hAnsi="Calibri"/>
          <w:spacing w:val="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đặt</w:t>
      </w:r>
      <w:r>
        <w:rPr>
          <w:rFonts w:ascii="Calibri" w:hAnsi="Calibri"/>
          <w:spacing w:val="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01</w:t>
      </w:r>
      <w:r>
        <w:rPr>
          <w:rFonts w:ascii="Calibri" w:hAnsi="Calibri"/>
          <w:spacing w:val="-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câu</w:t>
      </w:r>
      <w:r>
        <w:rPr>
          <w:rFonts w:ascii="Calibri" w:hAnsi="Calibri"/>
          <w:spacing w:val="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hỏi</w:t>
      </w:r>
      <w:r>
        <w:rPr>
          <w:rFonts w:ascii="Calibri" w:hAnsi="Calibri"/>
          <w:spacing w:val="-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tư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spacing w:val="-4"/>
          <w:w w:val="105"/>
          <w:sz w:val="22"/>
        </w:rPr>
        <w:t>duy.</w:t>
      </w:r>
    </w:p>
    <w:p w14:paraId="20F6D17B">
      <w:pPr>
        <w:spacing w:before="201" w:line="285" w:lineRule="auto"/>
        <w:ind w:left="143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0"/>
          <w:sz w:val="22"/>
        </w:rPr>
        <w:t>(Gợi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ý:</w:t>
      </w:r>
      <w:r>
        <w:rPr>
          <w:rFonts w:ascii="Calibri" w:hAnsi="Calibri"/>
          <w:i/>
          <w:spacing w:val="-6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"Hãy</w:t>
      </w:r>
      <w:r>
        <w:rPr>
          <w:rFonts w:ascii="Calibri" w:hAnsi="Calibri"/>
          <w:i/>
          <w:spacing w:val="-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giải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thích</w:t>
      </w:r>
      <w:r>
        <w:rPr>
          <w:rFonts w:ascii="Calibri" w:hAnsi="Calibri"/>
          <w:i/>
          <w:spacing w:val="-7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SǪL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Injection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là</w:t>
      </w:r>
      <w:r>
        <w:rPr>
          <w:rFonts w:ascii="Calibri" w:hAnsi="Calibri"/>
          <w:i/>
          <w:spacing w:val="-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gì?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Tại</w:t>
      </w:r>
      <w:r>
        <w:rPr>
          <w:rFonts w:ascii="Calibri" w:hAnsi="Calibri"/>
          <w:i/>
          <w:spacing w:val="-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sao</w:t>
      </w:r>
      <w:r>
        <w:rPr>
          <w:rFonts w:ascii="Calibri" w:hAnsi="Calibri"/>
          <w:i/>
          <w:spacing w:val="-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việc</w:t>
      </w:r>
      <w:r>
        <w:rPr>
          <w:rFonts w:ascii="Calibri" w:hAnsi="Calibri"/>
          <w:i/>
          <w:spacing w:val="-7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cộng</w:t>
      </w:r>
      <w:r>
        <w:rPr>
          <w:rFonts w:ascii="Calibri" w:hAnsi="Calibri"/>
          <w:i/>
          <w:spacing w:val="-5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chuỗi</w:t>
      </w:r>
      <w:r>
        <w:rPr>
          <w:rFonts w:ascii="Calibri" w:hAnsi="Calibri"/>
          <w:i/>
          <w:spacing w:val="-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INSERT</w:t>
      </w:r>
      <w:r>
        <w:rPr>
          <w:rFonts w:ascii="Calibri" w:hAnsi="Calibri"/>
          <w:i/>
          <w:spacing w:val="-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INTO</w:t>
      </w:r>
      <w:r>
        <w:rPr>
          <w:rFonts w:ascii="Calibri" w:hAnsi="Calibri"/>
          <w:i/>
          <w:spacing w:val="-7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sinhvien</w:t>
      </w:r>
      <w:r>
        <w:rPr>
          <w:rFonts w:ascii="Calibri" w:hAnsi="Calibri"/>
          <w:i/>
          <w:spacing w:val="-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(ten) VALUES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(':ten')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lại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nguy</w:t>
      </w:r>
      <w:r>
        <w:rPr>
          <w:rFonts w:ascii="Calibri" w:hAnsi="Calibri"/>
          <w:i/>
          <w:spacing w:val="-1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hiểm,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và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tại</w:t>
      </w:r>
      <w:r>
        <w:rPr>
          <w:rFonts w:ascii="Calibri" w:hAnsi="Calibri"/>
          <w:i/>
          <w:spacing w:val="-1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sao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cách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dùng</w:t>
      </w:r>
      <w:r>
        <w:rPr>
          <w:rFonts w:ascii="Calibri" w:hAnsi="Calibri"/>
          <w:i/>
          <w:spacing w:val="-1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execute([:ten])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(Prepared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Statement)</w:t>
      </w:r>
      <w:r>
        <w:rPr>
          <w:rFonts w:ascii="Calibri" w:hAnsi="Calibri"/>
          <w:i/>
          <w:spacing w:val="-1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lại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an toàn</w:t>
      </w:r>
      <w:r>
        <w:rPr>
          <w:rFonts w:ascii="Calibri" w:hAnsi="Calibri"/>
          <w:i/>
          <w:spacing w:val="-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hơn?").</w:t>
      </w:r>
    </w:p>
    <w:p w14:paraId="7F39C3C7">
      <w:pPr>
        <w:spacing w:before="148"/>
        <w:ind w:left="143" w:right="0" w:firstLine="0"/>
        <w:jc w:val="left"/>
        <w:rPr>
          <w:rFonts w:ascii="Calibri" w:hAnsi="Calibri"/>
          <w:b/>
          <w:spacing w:val="-8"/>
          <w:w w:val="110"/>
          <w:sz w:val="22"/>
        </w:rPr>
      </w:pPr>
      <w:r>
        <w:rPr>
          <w:rFonts w:ascii="Calibri" w:hAnsi="Calibri"/>
          <w:b/>
          <w:w w:val="110"/>
          <w:sz w:val="22"/>
        </w:rPr>
        <w:t>Câu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hỏi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của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tôi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là: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</w:p>
    <w:p w14:paraId="094366D1">
      <w:pPr>
        <w:spacing w:before="148"/>
        <w:ind w:left="143" w:right="0" w:firstLine="0"/>
        <w:jc w:val="left"/>
        <w:rPr>
          <w:rFonts w:hint="default" w:ascii="Times New Roman" w:hAnsi="Times New Roman" w:cs="Times New Roman"/>
          <w:b/>
          <w:spacing w:val="-8"/>
          <w:w w:val="110"/>
          <w:sz w:val="22"/>
          <w:szCs w:val="22"/>
          <w:lang w:val="vi-V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Tại sao việc sử dụng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Prepared Statements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(như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$pdo-&gt;prepare(...)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và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$stmt-&gt;execute([':ten' =&gt; $ten])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) lại là biện pháp khắc phục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an toàn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và hiệu quả nhất chống lại lỗi SQL Injection</w:t>
      </w:r>
      <w:r>
        <w:rPr>
          <w:rFonts w:hint="default" w:ascii="Times New Roman" w:hAnsi="Times New Roman" w:eastAsia="SimSun" w:cs="Times New Roman"/>
          <w:sz w:val="22"/>
          <w:szCs w:val="22"/>
          <w:lang w:val="vi-VN"/>
        </w:rPr>
        <w:t xml:space="preserve"> ?</w:t>
      </w:r>
    </w:p>
    <w:p w14:paraId="0345A6BD">
      <w:pPr>
        <w:pStyle w:val="2"/>
        <w:numPr>
          <w:ilvl w:val="0"/>
          <w:numId w:val="1"/>
        </w:numPr>
        <w:tabs>
          <w:tab w:val="left" w:pos="375"/>
        </w:tabs>
        <w:spacing w:before="233" w:after="0" w:line="240" w:lineRule="auto"/>
        <w:ind w:left="375" w:right="0" w:hanging="232"/>
        <w:jc w:val="left"/>
      </w:pPr>
      <w:r>
        <w:rPr>
          <w:rFonts w:ascii="Arial" w:hAnsi="Arial"/>
          <w:b w:val="0"/>
          <w:color w:val="FFF477"/>
          <w:spacing w:val="-310"/>
          <w:w w:val="356"/>
        </w:rPr>
        <w:t>˙</w:t>
      </w:r>
      <w:r>
        <w:rPr>
          <w:rFonts w:ascii="Arial" w:hAnsi="Arial"/>
          <w:b w:val="0"/>
          <w:color w:val="D3D3D3"/>
          <w:spacing w:val="-310"/>
          <w:w w:val="356"/>
        </w:rPr>
        <w:t>„</w:t>
      </w:r>
      <w:r>
        <w:rPr>
          <w:rFonts w:ascii="Arial" w:hAnsi="Arial"/>
          <w:b w:val="0"/>
          <w:color w:val="FBD43F"/>
          <w:spacing w:val="-310"/>
          <w:w w:val="335"/>
        </w:rPr>
        <w:t>•</w:t>
      </w:r>
      <w:r>
        <w:rPr>
          <w:rFonts w:ascii="Arial" w:hAnsi="Arial"/>
          <w:b w:val="0"/>
          <w:color w:val="9A9A9A"/>
          <w:spacing w:val="-310"/>
          <w:w w:val="439"/>
        </w:rPr>
        <w:t>.</w:t>
      </w:r>
      <w:r>
        <w:rPr>
          <w:rFonts w:ascii="Arial" w:hAnsi="Arial"/>
          <w:b w:val="0"/>
          <w:color w:val="FFAF2D"/>
          <w:w w:val="186"/>
        </w:rPr>
        <w:t>9</w:t>
      </w:r>
      <w:r>
        <w:rPr>
          <w:rFonts w:ascii="Arial" w:hAnsi="Arial"/>
          <w:b w:val="0"/>
          <w:color w:val="FFAF2D"/>
          <w:spacing w:val="-155"/>
          <w:w w:val="33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5FD09BC6">
      <w:pPr>
        <w:spacing w:before="204" w:line="285" w:lineRule="auto"/>
        <w:ind w:left="143" w:right="46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 xml:space="preserve">Kỹ năng kết nối CSDL bằng </w:t>
      </w:r>
      <w:r>
        <w:rPr>
          <w:rFonts w:ascii="Calibri" w:hAnsi="Calibri"/>
          <w:b/>
          <w:w w:val="105"/>
          <w:sz w:val="22"/>
        </w:rPr>
        <w:t xml:space="preserve">PDO </w:t>
      </w:r>
      <w:r>
        <w:rPr>
          <w:rFonts w:ascii="Calibri" w:hAnsi="Calibri"/>
          <w:w w:val="105"/>
          <w:sz w:val="22"/>
        </w:rPr>
        <w:t>(bao gồm INSERT và SELECT) là kỹ năng quan trọng nhất trong</w:t>
      </w:r>
      <w:r>
        <w:rPr>
          <w:rFonts w:ascii="Calibri" w:hAnsi="Calibri"/>
          <w:spacing w:val="40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khối kiến thức PHP thuần.</w:t>
      </w:r>
    </w:p>
    <w:p w14:paraId="39154E1C">
      <w:pPr>
        <w:spacing w:before="148" w:line="285" w:lineRule="auto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sẽ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vận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dụng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trực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tiếp PHT</w:t>
      </w:r>
      <w:r>
        <w:rPr>
          <w:rFonts w:ascii="Calibri" w:hAnsi="Calibri"/>
          <w:spacing w:val="-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này</w:t>
      </w:r>
      <w:r>
        <w:rPr>
          <w:rFonts w:ascii="Calibri" w:hAnsi="Calibri"/>
          <w:spacing w:val="-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để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hoàn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 xml:space="preserve">thành </w:t>
      </w:r>
      <w:r>
        <w:rPr>
          <w:rFonts w:ascii="Calibri" w:hAnsi="Calibri"/>
          <w:b/>
          <w:w w:val="110"/>
          <w:sz w:val="22"/>
        </w:rPr>
        <w:t>Bài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tập</w:t>
      </w:r>
      <w:r>
        <w:rPr>
          <w:rFonts w:ascii="Calibri" w:hAnsi="Calibri"/>
          <w:b/>
          <w:spacing w:val="-2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trên lớp</w:t>
      </w:r>
      <w:r>
        <w:rPr>
          <w:rFonts w:ascii="Calibri" w:hAnsi="Calibri"/>
          <w:b/>
          <w:spacing w:val="-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(Phần</w:t>
      </w:r>
      <w:r>
        <w:rPr>
          <w:rFonts w:ascii="Calibri" w:hAnsi="Calibri"/>
          <w:b/>
          <w:spacing w:val="-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PHP)</w:t>
      </w:r>
      <w:r>
        <w:rPr>
          <w:rFonts w:ascii="Calibri" w:hAnsi="Calibri"/>
          <w:w w:val="110"/>
          <w:sz w:val="22"/>
        </w:rPr>
        <w:t>,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chiếm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 xml:space="preserve">20% </w:t>
      </w:r>
      <w:r>
        <w:rPr>
          <w:rFonts w:ascii="Calibri" w:hAnsi="Calibri"/>
          <w:w w:val="110"/>
          <w:sz w:val="22"/>
        </w:rPr>
        <w:t>tổng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điểm,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dự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kiến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vào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Tuần</w:t>
      </w:r>
      <w:r>
        <w:rPr>
          <w:rFonts w:ascii="Calibri" w:hAnsi="Calibri"/>
          <w:b/>
          <w:spacing w:val="-14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5</w:t>
      </w:r>
      <w:r>
        <w:rPr>
          <w:rFonts w:ascii="Calibri" w:hAnsi="Calibri"/>
          <w:w w:val="110"/>
          <w:sz w:val="22"/>
        </w:rPr>
        <w:t>.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Nắm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vững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PDO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bây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giờ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cũng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sẽ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giúp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hiểu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tại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sao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Eloquent ORM</w:t>
      </w:r>
      <w:r>
        <w:rPr>
          <w:rFonts w:ascii="Calibri" w:hAnsi="Calibri"/>
          <w:b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(Chương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8)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lại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mạnh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mẽ</w:t>
      </w:r>
      <w:r>
        <w:rPr>
          <w:rFonts w:ascii="Calibri" w:hAnsi="Calibri"/>
          <w:spacing w:val="-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tiện</w:t>
      </w:r>
      <w:r>
        <w:rPr>
          <w:rFonts w:ascii="Calibri" w:hAnsi="Calibri"/>
          <w:spacing w:val="-7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lợi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đến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vậy.</w:t>
      </w:r>
      <w:bookmarkStart w:id="0" w:name="_GoBack"/>
      <w:bookmarkEnd w:id="0"/>
    </w:p>
    <w:sectPr>
      <w:pgSz w:w="12240" w:h="15840"/>
      <w:pgMar w:top="4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820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76" w:hanging="2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820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144" w:hanging="2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820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8F6666"/>
    <w:rsid w:val="648D5E23"/>
    <w:rsid w:val="6FDE1F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spacing w:before="202"/>
      <w:ind w:left="375" w:hanging="232"/>
      <w:outlineLvl w:val="1"/>
    </w:pPr>
    <w:rPr>
      <w:rFonts w:ascii="Calibri" w:hAnsi="Calibri" w:eastAsia="Calibri" w:cs="Calibri"/>
      <w:b/>
      <w:bCs/>
      <w:sz w:val="22"/>
      <w:szCs w:val="22"/>
      <w:lang w:val="vi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0"/>
      <w:szCs w:val="20"/>
      <w:lang w:val="vi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99"/>
      <w:ind w:left="375" w:hanging="339"/>
    </w:pPr>
    <w:rPr>
      <w:rFonts w:ascii="Calibri" w:hAnsi="Calibri" w:eastAsia="Calibri" w:cs="Calibri"/>
      <w:lang w:val="vi" w:eastAsia="en-US" w:bidi="ar-SA"/>
    </w:rPr>
  </w:style>
  <w:style w:type="paragraph" w:customStyle="1" w:styleId="9">
    <w:name w:val="Table Paragraph"/>
    <w:basedOn w:val="1"/>
    <w:qFormat/>
    <w:uiPriority w:val="1"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14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2025-11-30T09:06:00Z</dcterms:created>
  <dc:creator>Admin</dc:creator>
  <cp:lastModifiedBy>27.Trịnh Khắc Hưng</cp:lastModifiedBy>
  <dcterms:modified xsi:type="dcterms:W3CDTF">2025-11-30T09:24:30Z</dcterms:modified>
  <dc:title>Microsoft Word - CSE485_PHIáº¾U Há»„C Táº¬P CHá»¦ Ä’á»ŸNG.docx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2025-11-30T00:00:00Z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1033-12.2.0.23131</vt:lpwstr>
  </property>
  <property fmtid="{D5CDD505-2E9C-101B-9397-08002B2CF9AE}" pid="6" name="ICV">
    <vt:lpwstr>1D593E2A345E4899897CC0DCA779E96A_12</vt:lpwstr>
  </property>
</Properties>
</file>